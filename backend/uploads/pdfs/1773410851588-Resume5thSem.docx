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pStyle w:val="12"/>
        <w:keepNext w:val="0"/>
        <w:keepLines w:val="0"/>
        <w:pageBreakBefore w:val="0"/>
        <w:widowControl w:val="0"/>
        <w:spacing w:after="0" w:line="240" w:lineRule="auto"/>
        <w:ind w:left="0" w:right="300" w:firstLine="0"/>
        <w:jc w:val="center"/>
        <w:rPr>
          <w:rFonts w:ascii="Calibri" w:hAnsi="Calibri" w:eastAsia="Calibri" w:cs="Calibri"/>
          <w:b/>
          <w:color w:val="4A86E8"/>
          <w:sz w:val="28"/>
          <w:szCs w:val="28"/>
        </w:rPr>
      </w:pPr>
      <w:bookmarkStart w:id="0" w:name="_9jlo1rpmxdpk" w:colFirst="0" w:colLast="0"/>
      <w:bookmarkEnd w:id="0"/>
    </w:p>
    <w:p w14:paraId="00000002">
      <w:pPr>
        <w:pStyle w:val="12"/>
        <w:keepNext w:val="0"/>
        <w:keepLines w:val="0"/>
        <w:pageBreakBefore w:val="0"/>
        <w:widowControl w:val="0"/>
        <w:spacing w:after="0" w:line="240" w:lineRule="auto"/>
        <w:ind w:left="0" w:right="300" w:firstLine="0"/>
        <w:jc w:val="center"/>
        <w:rPr>
          <w:rFonts w:hint="default" w:ascii="Calibri" w:hAnsi="Calibri" w:eastAsia="Calibri" w:cs="Calibri"/>
          <w:b/>
          <w:color w:val="4A86E8"/>
          <w:sz w:val="28"/>
          <w:szCs w:val="28"/>
          <w:lang w:val="en-US"/>
        </w:rPr>
      </w:pPr>
      <w:bookmarkStart w:id="1" w:name="_fksn7ubd3s7p" w:colFirst="0" w:colLast="0"/>
      <w:bookmarkEnd w:id="1"/>
      <w:r>
        <w:rPr>
          <w:rFonts w:hint="default" w:ascii="Calibri" w:hAnsi="Calibri" w:eastAsia="Calibri" w:cs="Calibri"/>
          <w:b/>
          <w:color w:val="4A86E8"/>
          <w:sz w:val="36"/>
          <w:szCs w:val="36"/>
          <w:lang w:val="en-US"/>
        </w:rPr>
        <w:t>Muskan Derwal</w:t>
      </w:r>
    </w:p>
    <w:p w14:paraId="00000004">
      <w:pPr>
        <w:pStyle w:val="12"/>
        <w:keepNext w:val="0"/>
        <w:keepLines w:val="0"/>
        <w:pageBreakBefore w:val="0"/>
        <w:widowControl w:val="0"/>
        <w:spacing w:after="0" w:line="240" w:lineRule="auto"/>
        <w:ind w:left="0" w:right="300" w:firstLine="720"/>
        <w:jc w:val="center"/>
        <w:rPr>
          <w:rFonts w:hint="default" w:ascii="Calibri" w:hAnsi="Calibri" w:eastAsia="Calibri" w:cs="Calibri"/>
          <w:sz w:val="24"/>
          <w:szCs w:val="24"/>
          <w:rtl w:val="0"/>
          <w:lang w:val="en-US"/>
        </w:rPr>
      </w:pPr>
      <w:bookmarkStart w:id="2" w:name="_d8juxac7419t" w:colFirst="0" w:colLast="0"/>
      <w:bookmarkEnd w:id="2"/>
      <w:r>
        <w:rPr>
          <w:rFonts w:hint="default" w:ascii="Calibri" w:hAnsi="Calibri" w:eastAsia="Calibri" w:cs="Calibri"/>
          <w:sz w:val="24"/>
          <w:szCs w:val="24"/>
          <w:rtl w:val="0"/>
          <w:lang w:val="en-US"/>
        </w:rPr>
        <w:t>muskanderwal09</w:t>
      </w:r>
      <w:r>
        <w:rPr>
          <w:rFonts w:ascii="Calibri" w:hAnsi="Calibri" w:eastAsia="Calibri" w:cs="Calibri"/>
          <w:sz w:val="24"/>
          <w:szCs w:val="24"/>
          <w:rtl w:val="0"/>
        </w:rPr>
        <w:t xml:space="preserve">@gmail.com | (+91) </w:t>
      </w:r>
      <w:r>
        <w:rPr>
          <w:rFonts w:hint="default" w:ascii="Calibri" w:hAnsi="Calibri" w:eastAsia="Calibri" w:cs="Calibri"/>
          <w:sz w:val="24"/>
          <w:szCs w:val="24"/>
          <w:rtl w:val="0"/>
          <w:lang w:val="en-US"/>
        </w:rPr>
        <w:t>8839490889</w:t>
      </w:r>
    </w:p>
    <w:p w14:paraId="72F622A4"/>
    <w:p w14:paraId="00000006">
      <w:pPr>
        <w:widowControl w:val="0"/>
        <w:spacing w:after="200" w:line="240" w:lineRule="auto"/>
        <w:ind w:right="300"/>
        <w:rPr>
          <w:rFonts w:hint="default"/>
          <w:b/>
          <w:bCs/>
          <w:color w:val="0000FF"/>
          <w:lang w:val="en-US"/>
        </w:rPr>
      </w:pPr>
      <w:r>
        <w:drawing>
          <wp:anchor distT="57150" distB="57150" distL="57150" distR="57150" simplePos="0" relativeHeight="251659264" behindDoc="0" locked="0" layoutInCell="1" allowOverlap="1">
            <wp:simplePos x="0" y="0"/>
            <wp:positionH relativeFrom="column">
              <wp:posOffset>24765</wp:posOffset>
            </wp:positionH>
            <wp:positionV relativeFrom="paragraph">
              <wp:posOffset>177165</wp:posOffset>
            </wp:positionV>
            <wp:extent cx="146050" cy="146050"/>
            <wp:effectExtent l="0" t="0" r="0" b="0"/>
            <wp:wrapSquare wrapText="bothSides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6304" cy="1463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57150" distB="57150" distL="57150" distR="57150" simplePos="0" relativeHeight="251659264" behindDoc="0" locked="0" layoutInCell="1" allowOverlap="1">
            <wp:simplePos x="0" y="0"/>
            <wp:positionH relativeFrom="column">
              <wp:posOffset>15875</wp:posOffset>
            </wp:positionH>
            <wp:positionV relativeFrom="paragraph">
              <wp:posOffset>1905</wp:posOffset>
            </wp:positionV>
            <wp:extent cx="146050" cy="146050"/>
            <wp:effectExtent l="0" t="0" r="0" b="0"/>
            <wp:wrapSquare wrapText="bothSides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2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6304" cy="1463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 w:hAnsi="Calibri" w:eastAsia="Calibri" w:cs="Calibri"/>
          <w:color w:val="666666"/>
          <w:sz w:val="20"/>
          <w:szCs w:val="20"/>
          <w:rtl w:val="0"/>
        </w:rPr>
        <w:t xml:space="preserve"> </w:t>
      </w:r>
      <w:r>
        <w:rPr>
          <w:rFonts w:hint="default" w:ascii="Calibri" w:hAnsi="Calibri" w:eastAsia="Calibri"/>
          <w:b/>
          <w:bCs/>
          <w:color w:val="0000FF"/>
          <w:sz w:val="20"/>
          <w:szCs w:val="20"/>
        </w:rPr>
        <w:fldChar w:fldCharType="begin"/>
      </w:r>
      <w:r>
        <w:rPr>
          <w:rFonts w:hint="default" w:ascii="Calibri" w:hAnsi="Calibri" w:eastAsia="Calibri"/>
          <w:b/>
          <w:bCs/>
          <w:color w:val="0000FF"/>
          <w:sz w:val="20"/>
          <w:szCs w:val="20"/>
        </w:rPr>
        <w:instrText xml:space="preserve"> HYPERLINK "https://www.linkedin.com/in/muskan-derwal-66413225a" </w:instrText>
      </w:r>
      <w:r>
        <w:rPr>
          <w:rFonts w:hint="default" w:ascii="Calibri" w:hAnsi="Calibri" w:eastAsia="Calibri"/>
          <w:b/>
          <w:bCs/>
          <w:color w:val="0000FF"/>
          <w:sz w:val="20"/>
          <w:szCs w:val="20"/>
        </w:rPr>
        <w:fldChar w:fldCharType="separate"/>
      </w:r>
      <w:r>
        <w:rPr>
          <w:rStyle w:val="10"/>
          <w:rFonts w:hint="default" w:ascii="Calibri" w:hAnsi="Calibri" w:eastAsia="Calibri"/>
          <w:b/>
          <w:bCs/>
          <w:sz w:val="20"/>
          <w:szCs w:val="20"/>
          <w:rtl w:val="0"/>
        </w:rPr>
        <w:t>https://www.linkedin.com/in/muskan-derwal-66413225a</w:t>
      </w:r>
      <w:r>
        <w:rPr>
          <w:rFonts w:hint="default" w:ascii="Calibri" w:hAnsi="Calibri" w:eastAsia="Calibri"/>
          <w:b/>
          <w:bCs/>
          <w:color w:val="0000FF"/>
          <w:sz w:val="20"/>
          <w:szCs w:val="20"/>
        </w:rPr>
        <w:fldChar w:fldCharType="end"/>
      </w:r>
      <w:r>
        <w:rPr>
          <w:rFonts w:hint="default" w:ascii="Calibri" w:hAnsi="Calibri" w:eastAsia="Calibri"/>
          <w:b/>
          <w:bCs/>
          <w:color w:val="0000FF"/>
          <w:sz w:val="20"/>
          <w:szCs w:val="20"/>
          <w:rtl w:val="0"/>
          <w:lang w:val="en-US"/>
        </w:rPr>
        <w:t xml:space="preserve">                                                  https://github.com/muskanderwal09 </w:t>
      </w:r>
    </w:p>
    <w:p w14:paraId="00000008">
      <w:pPr>
        <w:widowControl w:val="0"/>
        <w:spacing w:line="335" w:lineRule="auto"/>
        <w:ind w:right="300"/>
        <w:rPr>
          <w:rFonts w:ascii="Calibri" w:hAnsi="Calibri" w:eastAsia="Calibri" w:cs="Calibri"/>
          <w:b/>
          <w:sz w:val="24"/>
          <w:szCs w:val="24"/>
          <w:rtl w:val="0"/>
        </w:rPr>
      </w:pPr>
      <w:r>
        <w:rPr>
          <w:rFonts w:ascii="Calibri" w:hAnsi="Calibri" w:eastAsia="Calibri" w:cs="Calibri"/>
          <w:b/>
          <w:color w:val="4A86E8"/>
          <w:sz w:val="24"/>
          <w:szCs w:val="24"/>
          <w:rtl w:val="0"/>
        </w:rPr>
        <w:t>SKILLS</w:t>
      </w:r>
      <w:bookmarkStart w:id="3" w:name="_udagpvuxqxuj" w:colFirst="0" w:colLast="0"/>
      <w:bookmarkEnd w:id="3"/>
    </w:p>
    <w:p w14:paraId="00000009">
      <w:pPr>
        <w:pStyle w:val="3"/>
        <w:widowControl w:val="0"/>
        <w:numPr>
          <w:ilvl w:val="0"/>
          <w:numId w:val="1"/>
        </w:numPr>
        <w:spacing w:before="0" w:after="0" w:afterAutospacing="0" w:line="240" w:lineRule="auto"/>
        <w:ind w:left="720" w:right="300" w:hanging="360"/>
        <w:rPr>
          <w:rFonts w:ascii="Calibri" w:hAnsi="Calibri" w:eastAsia="Calibri" w:cs="Calibri"/>
          <w:sz w:val="24"/>
          <w:szCs w:val="24"/>
        </w:rPr>
      </w:pPr>
      <w:bookmarkStart w:id="4" w:name="_vm82evyahqy" w:colFirst="0" w:colLast="0"/>
      <w:bookmarkEnd w:id="4"/>
      <w:r>
        <w:rPr>
          <w:rFonts w:ascii="Calibri" w:hAnsi="Calibri" w:eastAsia="Calibri" w:cs="Calibri"/>
          <w:b/>
          <w:sz w:val="24"/>
          <w:szCs w:val="24"/>
          <w:rtl w:val="0"/>
        </w:rPr>
        <w:t>HTML, CSS, Javascript</w:t>
      </w:r>
    </w:p>
    <w:p w14:paraId="0E79ED0E">
      <w:pPr>
        <w:pStyle w:val="3"/>
        <w:widowControl w:val="0"/>
        <w:numPr>
          <w:ilvl w:val="0"/>
          <w:numId w:val="1"/>
        </w:numPr>
        <w:spacing w:before="0" w:after="0" w:afterAutospacing="0" w:line="240" w:lineRule="auto"/>
        <w:ind w:left="720" w:right="300" w:hanging="360"/>
        <w:rPr>
          <w:rFonts w:ascii="Calibri" w:hAnsi="Calibri" w:eastAsia="Calibri" w:cs="Calibri"/>
          <w:b/>
          <w:sz w:val="24"/>
          <w:szCs w:val="24"/>
          <w:rtl w:val="0"/>
        </w:rPr>
      </w:pPr>
      <w:bookmarkStart w:id="5" w:name="_jkgc1q1rsny5" w:colFirst="0" w:colLast="0"/>
      <w:bookmarkEnd w:id="5"/>
      <w:r>
        <w:rPr>
          <w:rFonts w:hint="default" w:ascii="Calibri" w:hAnsi="Calibri" w:eastAsia="Calibri" w:cs="Calibri"/>
          <w:b/>
          <w:sz w:val="24"/>
          <w:szCs w:val="24"/>
          <w:rtl w:val="0"/>
          <w:lang w:val="en-US"/>
        </w:rPr>
        <w:t>Bootstra</w:t>
      </w:r>
      <w:r>
        <w:rPr>
          <w:rFonts w:ascii="Calibri" w:hAnsi="Calibri" w:eastAsia="Calibri" w:cs="Calibri"/>
          <w:b/>
          <w:sz w:val="24"/>
          <w:szCs w:val="24"/>
          <w:rtl w:val="0"/>
        </w:rPr>
        <w:t>p</w:t>
      </w:r>
    </w:p>
    <w:p w14:paraId="0000000A">
      <w:pPr>
        <w:pStyle w:val="3"/>
        <w:widowControl w:val="0"/>
        <w:numPr>
          <w:ilvl w:val="0"/>
          <w:numId w:val="1"/>
        </w:numPr>
        <w:spacing w:before="0" w:after="0" w:afterAutospacing="0" w:line="240" w:lineRule="auto"/>
        <w:ind w:left="720" w:right="300" w:hanging="360"/>
        <w:rPr>
          <w:rFonts w:ascii="Calibri" w:hAnsi="Calibri" w:eastAsia="Calibri" w:cs="Calibri"/>
          <w:b/>
          <w:sz w:val="24"/>
          <w:szCs w:val="24"/>
          <w:rtl w:val="0"/>
        </w:rPr>
      </w:pPr>
      <w:r>
        <w:rPr>
          <w:rFonts w:hint="default" w:ascii="Calibri" w:hAnsi="Calibri" w:eastAsia="Calibri" w:cs="Calibri"/>
          <w:b/>
          <w:sz w:val="24"/>
          <w:szCs w:val="24"/>
          <w:rtl w:val="0"/>
          <w:lang w:val="en-US"/>
        </w:rPr>
        <w:t>NodeJs, MongoDB, React</w:t>
      </w:r>
      <w:r>
        <w:rPr>
          <w:rFonts w:ascii="Calibri" w:hAnsi="Calibri" w:eastAsia="Calibri" w:cs="Calibri"/>
          <w:b/>
          <w:sz w:val="24"/>
          <w:szCs w:val="24"/>
          <w:rtl w:val="0"/>
        </w:rPr>
        <w:t xml:space="preserve"> </w:t>
      </w:r>
    </w:p>
    <w:p w14:paraId="0000000B">
      <w:pPr>
        <w:pageBreakBefore w:val="0"/>
        <w:widowControl w:val="0"/>
        <w:spacing w:line="335" w:lineRule="auto"/>
        <w:ind w:right="300"/>
        <w:rPr>
          <w:rFonts w:ascii="Calibri" w:hAnsi="Calibri" w:eastAsia="Calibri" w:cs="Calibri"/>
          <w:color w:val="4A86E8"/>
          <w:sz w:val="24"/>
          <w:szCs w:val="24"/>
        </w:rPr>
      </w:pPr>
      <w:r>
        <w:rPr>
          <w:rFonts w:ascii="Calibri" w:hAnsi="Calibri" w:eastAsia="Calibri" w:cs="Calibri"/>
          <w:b/>
          <w:color w:val="4A86E8"/>
          <w:sz w:val="24"/>
          <w:szCs w:val="24"/>
          <w:rtl w:val="0"/>
        </w:rPr>
        <w:t>EDUCATION</w:t>
      </w:r>
    </w:p>
    <w:p w14:paraId="0000000C">
      <w:pPr>
        <w:pageBreakBefore w:val="0"/>
        <w:widowControl w:val="0"/>
        <w:numPr>
          <w:ilvl w:val="0"/>
          <w:numId w:val="2"/>
        </w:numPr>
        <w:spacing w:after="0" w:afterAutospacing="0" w:line="240" w:lineRule="auto"/>
        <w:ind w:left="720" w:right="300" w:hanging="360"/>
        <w:rPr>
          <w:rFonts w:ascii="Calibri" w:hAnsi="Calibri" w:eastAsia="Calibri" w:cs="Calibri"/>
          <w:sz w:val="24"/>
          <w:szCs w:val="24"/>
        </w:rPr>
      </w:pPr>
      <w:r>
        <w:rPr>
          <w:rFonts w:hint="default" w:ascii="Calibri" w:hAnsi="Calibri" w:eastAsia="Calibri" w:cs="Calibri"/>
          <w:sz w:val="24"/>
          <w:szCs w:val="24"/>
          <w:rtl w:val="0"/>
          <w:lang w:val="en-US"/>
        </w:rPr>
        <w:t xml:space="preserve">Sagar Institude of Science &amp; Technology Bhopal | </w:t>
      </w:r>
      <w:r>
        <w:rPr>
          <w:rFonts w:ascii="Calibri" w:hAnsi="Calibri" w:eastAsia="Calibri" w:cs="Calibri"/>
          <w:sz w:val="24"/>
          <w:szCs w:val="24"/>
          <w:rtl w:val="0"/>
        </w:rPr>
        <w:t>Co</w:t>
      </w:r>
      <w:r>
        <w:rPr>
          <w:rFonts w:hint="default" w:ascii="Calibri" w:hAnsi="Calibri" w:eastAsia="Calibri" w:cs="Calibri"/>
          <w:sz w:val="24"/>
          <w:szCs w:val="24"/>
          <w:rtl w:val="0"/>
          <w:lang w:val="en-US"/>
        </w:rPr>
        <w:t>m</w:t>
      </w:r>
      <w:r>
        <w:rPr>
          <w:rFonts w:ascii="Calibri" w:hAnsi="Calibri" w:eastAsia="Calibri" w:cs="Calibri"/>
          <w:sz w:val="24"/>
          <w:szCs w:val="24"/>
          <w:rtl w:val="0"/>
        </w:rPr>
        <w:t>p</w:t>
      </w:r>
      <w:r>
        <w:rPr>
          <w:rFonts w:hint="default" w:ascii="Calibri" w:hAnsi="Calibri" w:eastAsia="Calibri" w:cs="Calibri"/>
          <w:sz w:val="24"/>
          <w:szCs w:val="24"/>
          <w:rtl w:val="0"/>
          <w:lang w:val="en-US"/>
        </w:rPr>
        <w:t>uter Science &amp; Engineering</w:t>
      </w:r>
      <w:r>
        <w:rPr>
          <w:rFonts w:ascii="Calibri" w:hAnsi="Calibri" w:eastAsia="Calibri" w:cs="Calibri"/>
          <w:sz w:val="24"/>
          <w:szCs w:val="24"/>
          <w:rtl w:val="0"/>
        </w:rPr>
        <w:t xml:space="preserve"> | </w:t>
      </w:r>
      <w:r>
        <w:rPr>
          <w:rFonts w:hint="default" w:ascii="Calibri" w:hAnsi="Calibri" w:eastAsia="Calibri" w:cs="Calibri"/>
          <w:sz w:val="24"/>
          <w:szCs w:val="24"/>
          <w:rtl w:val="0"/>
          <w:lang w:val="en-US"/>
        </w:rPr>
        <w:t>3</w:t>
      </w:r>
      <w:r>
        <w:rPr>
          <w:rFonts w:hint="default" w:ascii="Calibri" w:hAnsi="Calibri" w:eastAsia="Calibri" w:cs="Calibri"/>
          <w:sz w:val="24"/>
          <w:szCs w:val="24"/>
          <w:vertAlign w:val="superscript"/>
          <w:rtl w:val="0"/>
          <w:lang w:val="en-US"/>
        </w:rPr>
        <w:t>rd</w:t>
      </w:r>
      <w:r>
        <w:rPr>
          <w:rFonts w:hint="default" w:ascii="Calibri" w:hAnsi="Calibri" w:eastAsia="Calibri" w:cs="Calibri"/>
          <w:sz w:val="24"/>
          <w:szCs w:val="24"/>
          <w:rtl w:val="0"/>
          <w:lang w:val="en-US"/>
        </w:rPr>
        <w:t xml:space="preserve">  Year                                                                                                        </w:t>
      </w:r>
      <w:r>
        <w:rPr>
          <w:rFonts w:ascii="Calibri" w:hAnsi="Calibri" w:eastAsia="Calibri" w:cs="Calibri"/>
          <w:i/>
          <w:sz w:val="24"/>
          <w:szCs w:val="24"/>
          <w:rtl w:val="0"/>
        </w:rPr>
        <w:t>CGPA</w:t>
      </w:r>
      <w:r>
        <w:rPr>
          <w:rFonts w:ascii="Calibri" w:hAnsi="Calibri" w:eastAsia="Calibri" w:cs="Calibri"/>
          <w:b/>
          <w:sz w:val="24"/>
          <w:szCs w:val="24"/>
          <w:rtl w:val="0"/>
        </w:rPr>
        <w:t xml:space="preserve">: </w:t>
      </w:r>
      <w:r>
        <w:rPr>
          <w:rFonts w:ascii="Calibri" w:hAnsi="Calibri" w:eastAsia="Calibri" w:cs="Calibri"/>
          <w:i/>
          <w:sz w:val="24"/>
          <w:szCs w:val="24"/>
          <w:rtl w:val="0"/>
        </w:rPr>
        <w:t xml:space="preserve"> </w:t>
      </w:r>
      <w:r>
        <w:rPr>
          <w:rFonts w:hint="default" w:ascii="Calibri" w:hAnsi="Calibri" w:eastAsia="Calibri" w:cs="Calibri"/>
          <w:i/>
          <w:sz w:val="24"/>
          <w:szCs w:val="24"/>
          <w:rtl w:val="0"/>
          <w:lang w:val="en-US"/>
        </w:rPr>
        <w:t>7.75</w:t>
      </w:r>
      <w:r>
        <w:rPr>
          <w:rFonts w:ascii="Calibri" w:hAnsi="Calibri" w:eastAsia="Calibri" w:cs="Calibri"/>
          <w:sz w:val="24"/>
          <w:szCs w:val="24"/>
          <w:rtl w:val="0"/>
        </w:rPr>
        <w:t xml:space="preserve"> |</w:t>
      </w:r>
      <w:r>
        <w:rPr>
          <w:rFonts w:ascii="Calibri" w:hAnsi="Calibri" w:eastAsia="Calibri" w:cs="Calibri"/>
          <w:i/>
          <w:sz w:val="24"/>
          <w:szCs w:val="24"/>
          <w:rtl w:val="0"/>
        </w:rPr>
        <w:t xml:space="preserve"> </w:t>
      </w:r>
      <w:r>
        <w:rPr>
          <w:rFonts w:hint="default" w:ascii="Calibri" w:hAnsi="Calibri" w:eastAsia="Calibri" w:cs="Calibri"/>
          <w:i/>
          <w:sz w:val="24"/>
          <w:szCs w:val="24"/>
          <w:rtl w:val="0"/>
          <w:lang w:val="en-US"/>
        </w:rPr>
        <w:t>2024</w:t>
      </w:r>
    </w:p>
    <w:p w14:paraId="72FA1110">
      <w:pPr>
        <w:pageBreakBefore w:val="0"/>
        <w:widowControl w:val="0"/>
        <w:numPr>
          <w:ilvl w:val="0"/>
          <w:numId w:val="2"/>
        </w:numPr>
        <w:spacing w:before="0" w:beforeAutospacing="0" w:after="200" w:line="240" w:lineRule="auto"/>
        <w:ind w:left="720" w:right="300" w:hanging="360"/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  <w:rtl w:val="0"/>
        </w:rPr>
        <w:t>XII (</w:t>
      </w:r>
      <w:r>
        <w:rPr>
          <w:rFonts w:hint="default" w:ascii="Calibri" w:hAnsi="Calibri" w:eastAsia="Calibri" w:cs="Calibri"/>
          <w:sz w:val="24"/>
          <w:szCs w:val="24"/>
          <w:rtl w:val="0"/>
          <w:lang w:val="en-US"/>
        </w:rPr>
        <w:t>M.</w:t>
      </w:r>
      <w:r>
        <w:rPr>
          <w:rFonts w:ascii="Calibri" w:hAnsi="Calibri" w:eastAsia="Calibri" w:cs="Calibri"/>
          <w:sz w:val="24"/>
          <w:szCs w:val="24"/>
          <w:rtl w:val="0"/>
        </w:rPr>
        <w:t>p</w:t>
      </w:r>
      <w:r>
        <w:rPr>
          <w:rFonts w:hint="default" w:ascii="Calibri" w:hAnsi="Calibri" w:eastAsia="Calibri" w:cs="Calibri"/>
          <w:sz w:val="24"/>
          <w:szCs w:val="24"/>
          <w:rtl w:val="0"/>
          <w:lang w:val="en-US"/>
        </w:rPr>
        <w:t>. Board</w:t>
      </w:r>
      <w:r>
        <w:rPr>
          <w:rFonts w:ascii="Calibri" w:hAnsi="Calibri" w:eastAsia="Calibri" w:cs="Calibri"/>
          <w:sz w:val="24"/>
          <w:szCs w:val="24"/>
          <w:rtl w:val="0"/>
        </w:rPr>
        <w:t xml:space="preserve">) </w:t>
      </w:r>
      <w:r>
        <w:rPr>
          <w:rFonts w:hint="default" w:ascii="Calibri" w:hAnsi="Calibri" w:eastAsia="Calibri" w:cs="Calibri"/>
          <w:sz w:val="24"/>
          <w:szCs w:val="24"/>
          <w:rtl w:val="0"/>
          <w:lang w:val="en-US"/>
        </w:rPr>
        <w:t>| Adarsh Public Higher Secondary School Kurawar</w:t>
      </w:r>
      <w:r>
        <w:rPr>
          <w:rFonts w:ascii="Calibri" w:hAnsi="Calibri" w:eastAsia="Calibri" w:cs="Calibri"/>
          <w:i/>
          <w:sz w:val="24"/>
          <w:szCs w:val="24"/>
          <w:rtl w:val="0"/>
        </w:rPr>
        <w:t xml:space="preserve">   </w:t>
      </w:r>
      <w:r>
        <w:rPr>
          <w:rFonts w:hint="default" w:ascii="Calibri" w:hAnsi="Calibri" w:eastAsia="Calibri" w:cs="Calibri"/>
          <w:i/>
          <w:sz w:val="24"/>
          <w:szCs w:val="24"/>
          <w:rtl w:val="0"/>
          <w:lang w:val="en-US"/>
        </w:rPr>
        <w:t xml:space="preserve">      74.45</w:t>
      </w:r>
      <w:r>
        <w:rPr>
          <w:rFonts w:ascii="Calibri" w:hAnsi="Calibri" w:eastAsia="Calibri" w:cs="Calibri"/>
          <w:i/>
          <w:sz w:val="24"/>
          <w:szCs w:val="24"/>
          <w:rtl w:val="0"/>
        </w:rPr>
        <w:t>%</w:t>
      </w:r>
      <w:r>
        <w:rPr>
          <w:rFonts w:ascii="Calibri" w:hAnsi="Calibri" w:eastAsia="Calibri" w:cs="Calibri"/>
          <w:sz w:val="24"/>
          <w:szCs w:val="24"/>
          <w:rtl w:val="0"/>
        </w:rPr>
        <w:t>|</w:t>
      </w:r>
      <w:r>
        <w:rPr>
          <w:rFonts w:hint="default" w:ascii="Calibri" w:hAnsi="Calibri" w:eastAsia="Calibri" w:cs="Calibri"/>
          <w:sz w:val="24"/>
          <w:szCs w:val="24"/>
          <w:rtl w:val="0"/>
          <w:lang w:val="en-US"/>
        </w:rPr>
        <w:t xml:space="preserve"> </w:t>
      </w:r>
      <w:r>
        <w:rPr>
          <w:rFonts w:ascii="Calibri" w:hAnsi="Calibri" w:eastAsia="Calibri" w:cs="Calibri"/>
          <w:i/>
          <w:sz w:val="24"/>
          <w:szCs w:val="24"/>
          <w:rtl w:val="0"/>
        </w:rPr>
        <w:t>20</w:t>
      </w:r>
      <w:r>
        <w:rPr>
          <w:rFonts w:hint="default" w:ascii="Calibri" w:hAnsi="Calibri" w:eastAsia="Calibri" w:cs="Calibri"/>
          <w:i/>
          <w:sz w:val="24"/>
          <w:szCs w:val="24"/>
          <w:rtl w:val="0"/>
          <w:lang w:val="en-US"/>
        </w:rPr>
        <w:t>22</w:t>
      </w:r>
      <w:r>
        <w:rPr>
          <w:rFonts w:ascii="Calibri" w:hAnsi="Calibri" w:eastAsia="Calibri" w:cs="Calibri"/>
          <w:sz w:val="24"/>
          <w:szCs w:val="24"/>
          <w:rtl w:val="0"/>
        </w:rPr>
        <w:t xml:space="preserve"> </w:t>
      </w:r>
      <w:bookmarkStart w:id="8" w:name="_GoBack"/>
      <w:bookmarkEnd w:id="8"/>
    </w:p>
    <w:p w14:paraId="00000010">
      <w:pPr>
        <w:pageBreakBefore w:val="0"/>
        <w:widowControl w:val="0"/>
        <w:numPr>
          <w:ilvl w:val="0"/>
          <w:numId w:val="2"/>
        </w:numPr>
        <w:spacing w:before="0" w:beforeAutospacing="0" w:after="200" w:line="240" w:lineRule="auto"/>
        <w:ind w:left="720" w:right="300" w:hanging="360"/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  <w:rtl w:val="0"/>
        </w:rPr>
        <w:t>X (</w:t>
      </w:r>
      <w:r>
        <w:rPr>
          <w:rFonts w:hint="default" w:ascii="Calibri" w:hAnsi="Calibri" w:eastAsia="Calibri" w:cs="Calibri"/>
          <w:sz w:val="24"/>
          <w:szCs w:val="24"/>
          <w:rtl w:val="0"/>
          <w:lang w:val="en-US"/>
        </w:rPr>
        <w:t>M.</w:t>
      </w:r>
      <w:r>
        <w:rPr>
          <w:rFonts w:ascii="Calibri" w:hAnsi="Calibri" w:eastAsia="Calibri" w:cs="Calibri"/>
          <w:sz w:val="24"/>
          <w:szCs w:val="24"/>
          <w:rtl w:val="0"/>
        </w:rPr>
        <w:t>p</w:t>
      </w:r>
      <w:r>
        <w:rPr>
          <w:rFonts w:hint="default" w:ascii="Calibri" w:hAnsi="Calibri" w:eastAsia="Calibri" w:cs="Calibri"/>
          <w:sz w:val="24"/>
          <w:szCs w:val="24"/>
          <w:rtl w:val="0"/>
          <w:lang w:val="en-US"/>
        </w:rPr>
        <w:t>. Board</w:t>
      </w:r>
      <w:r>
        <w:rPr>
          <w:rFonts w:ascii="Calibri" w:hAnsi="Calibri" w:eastAsia="Calibri" w:cs="Calibri"/>
          <w:sz w:val="24"/>
          <w:szCs w:val="24"/>
          <w:rtl w:val="0"/>
        </w:rPr>
        <w:t xml:space="preserve">) </w:t>
      </w:r>
      <w:r>
        <w:rPr>
          <w:rFonts w:hint="default" w:ascii="Calibri" w:hAnsi="Calibri" w:eastAsia="Calibri" w:cs="Calibri"/>
          <w:sz w:val="24"/>
          <w:szCs w:val="24"/>
          <w:rtl w:val="0"/>
          <w:lang w:val="en-US"/>
        </w:rPr>
        <w:t>| Adarsh Public Higher Secondary School Kurawar</w:t>
      </w:r>
      <w:r>
        <w:rPr>
          <w:rFonts w:ascii="Calibri" w:hAnsi="Calibri" w:eastAsia="Calibri" w:cs="Calibri"/>
          <w:i/>
          <w:sz w:val="24"/>
          <w:szCs w:val="24"/>
          <w:rtl w:val="0"/>
        </w:rPr>
        <w:t xml:space="preserve">  </w:t>
      </w:r>
      <w:r>
        <w:rPr>
          <w:rFonts w:hint="default" w:ascii="Calibri" w:hAnsi="Calibri" w:eastAsia="Calibri" w:cs="Calibri"/>
          <w:i/>
          <w:sz w:val="24"/>
          <w:szCs w:val="24"/>
          <w:rtl w:val="0"/>
          <w:lang w:val="en-US"/>
        </w:rPr>
        <w:t xml:space="preserve">         77.00</w:t>
      </w:r>
      <w:r>
        <w:rPr>
          <w:rFonts w:ascii="Calibri" w:hAnsi="Calibri" w:eastAsia="Calibri" w:cs="Calibri"/>
          <w:i/>
          <w:sz w:val="24"/>
          <w:szCs w:val="24"/>
          <w:rtl w:val="0"/>
        </w:rPr>
        <w:t>%</w:t>
      </w:r>
      <w:r>
        <w:rPr>
          <w:rFonts w:ascii="Calibri" w:hAnsi="Calibri" w:eastAsia="Calibri" w:cs="Calibri"/>
          <w:sz w:val="24"/>
          <w:szCs w:val="24"/>
          <w:rtl w:val="0"/>
        </w:rPr>
        <w:t>|</w:t>
      </w:r>
      <w:r>
        <w:rPr>
          <w:rFonts w:hint="default" w:ascii="Calibri" w:hAnsi="Calibri" w:eastAsia="Calibri" w:cs="Calibri"/>
          <w:sz w:val="24"/>
          <w:szCs w:val="24"/>
          <w:rtl w:val="0"/>
          <w:lang w:val="en-US"/>
        </w:rPr>
        <w:t xml:space="preserve"> </w:t>
      </w:r>
      <w:r>
        <w:rPr>
          <w:rFonts w:ascii="Calibri" w:hAnsi="Calibri" w:eastAsia="Calibri" w:cs="Calibri"/>
          <w:i/>
          <w:sz w:val="24"/>
          <w:szCs w:val="24"/>
          <w:rtl w:val="0"/>
        </w:rPr>
        <w:t>20</w:t>
      </w:r>
      <w:r>
        <w:rPr>
          <w:rFonts w:hint="default" w:ascii="Calibri" w:hAnsi="Calibri" w:eastAsia="Calibri" w:cs="Calibri"/>
          <w:i/>
          <w:sz w:val="24"/>
          <w:szCs w:val="24"/>
          <w:rtl w:val="0"/>
          <w:lang w:val="en-US"/>
        </w:rPr>
        <w:t>20</w:t>
      </w:r>
      <w:r>
        <w:rPr>
          <w:rFonts w:ascii="Calibri" w:hAnsi="Calibri" w:eastAsia="Calibri" w:cs="Calibri"/>
          <w:sz w:val="24"/>
          <w:szCs w:val="24"/>
          <w:rtl w:val="0"/>
        </w:rPr>
        <w:t xml:space="preserve">                </w:t>
      </w:r>
    </w:p>
    <w:p w14:paraId="00000011">
      <w:pPr>
        <w:pageBreakBefore w:val="0"/>
        <w:widowControl w:val="0"/>
        <w:spacing w:before="0" w:line="335" w:lineRule="auto"/>
        <w:ind w:right="300"/>
        <w:rPr>
          <w:rFonts w:ascii="Calibri" w:hAnsi="Calibri" w:eastAsia="Calibri" w:cs="Calibri"/>
          <w:b/>
          <w:sz w:val="24"/>
          <w:szCs w:val="24"/>
        </w:rPr>
      </w:pPr>
      <w:r>
        <w:rPr>
          <w:rFonts w:ascii="Calibri" w:hAnsi="Calibri" w:eastAsia="Calibri" w:cs="Calibri"/>
          <w:b/>
          <w:color w:val="4A86E8"/>
          <w:sz w:val="24"/>
          <w:szCs w:val="24"/>
          <w:rtl w:val="0"/>
        </w:rPr>
        <w:t>ACADEMIC PROJECTS</w:t>
      </w:r>
    </w:p>
    <w:p w14:paraId="5A332E33">
      <w:pPr>
        <w:pStyle w:val="3"/>
        <w:pageBreakBefore w:val="0"/>
        <w:widowControl w:val="0"/>
        <w:numPr>
          <w:ilvl w:val="0"/>
          <w:numId w:val="3"/>
        </w:numPr>
        <w:spacing w:before="0" w:after="0" w:line="240" w:lineRule="auto"/>
        <w:ind w:left="720" w:right="300" w:hanging="360"/>
        <w:rPr>
          <w:sz w:val="24"/>
          <w:szCs w:val="24"/>
        </w:rPr>
      </w:pPr>
      <w:bookmarkStart w:id="6" w:name="_5fthi94lzcas" w:colFirst="0" w:colLast="0"/>
      <w:bookmarkEnd w:id="6"/>
      <w:r>
        <w:rPr>
          <w:rFonts w:hint="default" w:ascii="Merriweather" w:hAnsi="Merriweather" w:eastAsia="Merriweather" w:cs="Merriweather"/>
          <w:b/>
          <w:bCs/>
          <w:i w:val="0"/>
          <w:iCs/>
          <w:sz w:val="24"/>
          <w:szCs w:val="24"/>
          <w:rtl w:val="0"/>
          <w:lang w:val="en-US"/>
        </w:rPr>
        <w:t>Educational Website</w:t>
      </w:r>
    </w:p>
    <w:p w14:paraId="14657E16">
      <w:pPr>
        <w:rPr>
          <w:rFonts w:hint="default" w:ascii="Merriweather" w:hAnsi="Merriweather" w:eastAsia="Merriweather" w:cs="Merriweather"/>
          <w:b w:val="0"/>
          <w:bCs w:val="0"/>
          <w:i w:val="0"/>
          <w:iCs/>
          <w:sz w:val="24"/>
          <w:szCs w:val="24"/>
          <w:rtl w:val="0"/>
          <w:lang w:val="en-US"/>
        </w:rPr>
      </w:pPr>
      <w:r>
        <w:rPr>
          <w:rFonts w:hint="default" w:ascii="Merriweather" w:hAnsi="Merriweather" w:eastAsia="Merriweather" w:cs="Merriweather"/>
          <w:b/>
          <w:bCs/>
          <w:i w:val="0"/>
          <w:iCs/>
          <w:sz w:val="24"/>
          <w:szCs w:val="24"/>
          <w:rtl w:val="0"/>
          <w:lang w:val="en-US"/>
        </w:rPr>
        <w:t xml:space="preserve">      </w:t>
      </w:r>
      <w:r>
        <w:rPr>
          <w:rFonts w:hint="default" w:eastAsia="Merriweather" w:cs="Merriweather" w:asciiTheme="majorAscii" w:hAnsiTheme="majorAscii"/>
          <w:b/>
          <w:bCs/>
          <w:i w:val="0"/>
          <w:iCs/>
          <w:sz w:val="24"/>
          <w:szCs w:val="24"/>
          <w:rtl w:val="0"/>
          <w:lang w:val="en-US"/>
        </w:rPr>
        <w:t xml:space="preserve">- </w:t>
      </w:r>
      <w:r>
        <w:rPr>
          <w:rFonts w:hint="default" w:eastAsia="Merriweather" w:cs="Merriweather" w:asciiTheme="majorAscii" w:hAnsiTheme="majorAscii"/>
          <w:b w:val="0"/>
          <w:bCs w:val="0"/>
          <w:i w:val="0"/>
          <w:iCs/>
          <w:sz w:val="24"/>
          <w:szCs w:val="24"/>
          <w:rtl w:val="0"/>
          <w:lang w:val="en-US"/>
        </w:rPr>
        <w:t>HTML, CSS, Bootstra</w:t>
      </w:r>
      <w:r>
        <w:rPr>
          <w:rFonts w:ascii="Calibri" w:hAnsi="Calibri" w:eastAsia="Calibri" w:cs="Calibri"/>
          <w:sz w:val="24"/>
          <w:szCs w:val="24"/>
          <w:rtl w:val="0"/>
        </w:rPr>
        <w:t>p</w:t>
      </w:r>
    </w:p>
    <w:p w14:paraId="00000012">
      <w:pPr>
        <w:pStyle w:val="3"/>
        <w:pageBreakBefore w:val="0"/>
        <w:widowControl w:val="0"/>
        <w:numPr>
          <w:ilvl w:val="0"/>
          <w:numId w:val="3"/>
        </w:numPr>
        <w:spacing w:before="0" w:after="0" w:line="240" w:lineRule="auto"/>
        <w:ind w:left="720" w:right="300" w:hanging="360"/>
        <w:rPr>
          <w:sz w:val="24"/>
          <w:szCs w:val="24"/>
        </w:rPr>
      </w:pPr>
      <w:r>
        <w:rPr>
          <w:rFonts w:hint="default" w:ascii="Merriweather" w:hAnsi="Merriweather" w:eastAsia="Merriweather" w:cs="Merriweather"/>
          <w:b/>
          <w:bCs/>
          <w:i w:val="0"/>
          <w:iCs/>
          <w:sz w:val="24"/>
          <w:szCs w:val="24"/>
          <w:rtl w:val="0"/>
          <w:lang w:val="en-US"/>
        </w:rPr>
        <w:t>Spotify Replica Clone</w:t>
      </w:r>
      <w:r>
        <w:rPr>
          <w:rFonts w:hint="default" w:ascii="Merriweather" w:hAnsi="Merriweather" w:eastAsia="Merriweather" w:cs="Merriweather"/>
          <w:b/>
          <w:bCs/>
          <w:i w:val="0"/>
          <w:iCs/>
          <w:sz w:val="24"/>
          <w:szCs w:val="24"/>
          <w:rtl w:val="0"/>
          <w:lang w:val="en-US"/>
        </w:rPr>
        <w:tab/>
      </w:r>
      <w:r>
        <w:rPr>
          <w:rFonts w:ascii="Merriweather" w:hAnsi="Merriweather" w:eastAsia="Merriweather" w:cs="Merriweather"/>
          <w:i/>
          <w:sz w:val="24"/>
          <w:szCs w:val="24"/>
          <w:rtl w:val="0"/>
        </w:rPr>
        <w:tab/>
      </w:r>
      <w:r>
        <w:rPr>
          <w:rFonts w:ascii="Merriweather" w:hAnsi="Merriweather" w:eastAsia="Merriweather" w:cs="Merriweather"/>
          <w:i/>
          <w:sz w:val="24"/>
          <w:szCs w:val="24"/>
          <w:rtl w:val="0"/>
        </w:rPr>
        <w:tab/>
      </w:r>
      <w:r>
        <w:rPr>
          <w:rFonts w:ascii="Merriweather" w:hAnsi="Merriweather" w:eastAsia="Merriweather" w:cs="Merriweather"/>
          <w:i/>
          <w:sz w:val="24"/>
          <w:szCs w:val="24"/>
          <w:rtl w:val="0"/>
        </w:rPr>
        <w:tab/>
      </w:r>
      <w:r>
        <w:rPr>
          <w:rFonts w:ascii="Merriweather" w:hAnsi="Merriweather" w:eastAsia="Merriweather" w:cs="Merriweather"/>
          <w:i/>
          <w:sz w:val="24"/>
          <w:szCs w:val="24"/>
          <w:rtl w:val="0"/>
        </w:rPr>
        <w:t xml:space="preserve">   </w:t>
      </w:r>
    </w:p>
    <w:p w14:paraId="4A6AC247">
      <w:pPr>
        <w:rPr>
          <w:rFonts w:hint="default" w:ascii="Merriweather" w:hAnsi="Merriweather" w:eastAsia="Merriweather" w:cs="Merriweather"/>
          <w:b w:val="0"/>
          <w:bCs w:val="0"/>
          <w:i w:val="0"/>
          <w:iCs/>
          <w:sz w:val="24"/>
          <w:szCs w:val="24"/>
          <w:rtl w:val="0"/>
          <w:lang w:val="en-US"/>
        </w:rPr>
      </w:pPr>
      <w:bookmarkStart w:id="7" w:name="_vc74v8jkaije" w:colFirst="0" w:colLast="0"/>
      <w:bookmarkEnd w:id="7"/>
      <w:r>
        <w:rPr>
          <w:rFonts w:hint="default"/>
          <w:sz w:val="24"/>
          <w:szCs w:val="24"/>
          <w:lang w:val="en-US"/>
        </w:rPr>
        <w:t xml:space="preserve">            </w:t>
      </w:r>
      <w:r>
        <w:rPr>
          <w:rFonts w:hint="default" w:asciiTheme="majorAscii" w:hAnsiTheme="majorAscii"/>
          <w:sz w:val="24"/>
          <w:szCs w:val="24"/>
          <w:lang w:val="en-US"/>
        </w:rPr>
        <w:t xml:space="preserve"> </w:t>
      </w:r>
      <w:r>
        <w:rPr>
          <w:rFonts w:hint="default" w:eastAsia="Merriweather" w:cs="Merriweather" w:asciiTheme="majorAscii" w:hAnsiTheme="majorAscii"/>
          <w:b/>
          <w:bCs/>
          <w:i w:val="0"/>
          <w:iCs/>
          <w:sz w:val="24"/>
          <w:szCs w:val="24"/>
          <w:rtl w:val="0"/>
          <w:lang w:val="en-US"/>
        </w:rPr>
        <w:t xml:space="preserve">- </w:t>
      </w:r>
      <w:r>
        <w:rPr>
          <w:rFonts w:hint="default" w:eastAsia="Merriweather" w:cs="Merriweather" w:asciiTheme="majorAscii" w:hAnsiTheme="majorAscii"/>
          <w:b w:val="0"/>
          <w:bCs w:val="0"/>
          <w:i w:val="0"/>
          <w:iCs/>
          <w:sz w:val="24"/>
          <w:szCs w:val="24"/>
          <w:rtl w:val="0"/>
          <w:lang w:val="en-US"/>
        </w:rPr>
        <w:t>HTML, CSS</w:t>
      </w:r>
    </w:p>
    <w:p w14:paraId="36E9668A">
      <w:pPr>
        <w:pStyle w:val="3"/>
        <w:pageBreakBefore w:val="0"/>
        <w:widowControl w:val="0"/>
        <w:numPr>
          <w:ilvl w:val="0"/>
          <w:numId w:val="3"/>
        </w:numPr>
        <w:spacing w:before="0" w:after="0" w:line="240" w:lineRule="auto"/>
        <w:ind w:left="720" w:right="300" w:hanging="360"/>
        <w:rPr>
          <w:sz w:val="24"/>
          <w:szCs w:val="24"/>
        </w:rPr>
      </w:pPr>
      <w:r>
        <w:rPr>
          <w:rFonts w:hint="default" w:ascii="Merriweather" w:hAnsi="Merriweather" w:eastAsia="Merriweather" w:cs="Merriweather"/>
          <w:b/>
          <w:bCs/>
          <w:i w:val="0"/>
          <w:iCs/>
          <w:sz w:val="24"/>
          <w:szCs w:val="24"/>
          <w:rtl w:val="0"/>
          <w:lang w:val="en-US"/>
        </w:rPr>
        <w:t>Simon Says Game</w:t>
      </w:r>
      <w:r>
        <w:rPr>
          <w:rFonts w:hint="default" w:ascii="Merriweather" w:hAnsi="Merriweather" w:eastAsia="Merriweather" w:cs="Merriweather"/>
          <w:b/>
          <w:bCs/>
          <w:i w:val="0"/>
          <w:iCs/>
          <w:sz w:val="24"/>
          <w:szCs w:val="24"/>
          <w:rtl w:val="0"/>
          <w:lang w:val="en-US"/>
        </w:rPr>
        <w:tab/>
      </w:r>
      <w:r>
        <w:rPr>
          <w:rFonts w:ascii="Merriweather" w:hAnsi="Merriweather" w:eastAsia="Merriweather" w:cs="Merriweather"/>
          <w:i/>
          <w:sz w:val="24"/>
          <w:szCs w:val="24"/>
          <w:rtl w:val="0"/>
        </w:rPr>
        <w:tab/>
      </w:r>
      <w:r>
        <w:rPr>
          <w:rFonts w:ascii="Merriweather" w:hAnsi="Merriweather" w:eastAsia="Merriweather" w:cs="Merriweather"/>
          <w:i/>
          <w:sz w:val="24"/>
          <w:szCs w:val="24"/>
          <w:rtl w:val="0"/>
        </w:rPr>
        <w:tab/>
      </w:r>
      <w:r>
        <w:rPr>
          <w:rFonts w:ascii="Merriweather" w:hAnsi="Merriweather" w:eastAsia="Merriweather" w:cs="Merriweather"/>
          <w:i/>
          <w:sz w:val="24"/>
          <w:szCs w:val="24"/>
          <w:rtl w:val="0"/>
        </w:rPr>
        <w:tab/>
      </w:r>
      <w:r>
        <w:rPr>
          <w:rFonts w:ascii="Merriweather" w:hAnsi="Merriweather" w:eastAsia="Merriweather" w:cs="Merriweather"/>
          <w:i/>
          <w:sz w:val="24"/>
          <w:szCs w:val="24"/>
          <w:rtl w:val="0"/>
        </w:rPr>
        <w:t xml:space="preserve">   </w:t>
      </w:r>
    </w:p>
    <w:p w14:paraId="00000016">
      <w:pPr>
        <w:pStyle w:val="3"/>
        <w:pageBreakBefore w:val="0"/>
        <w:widowControl w:val="0"/>
        <w:spacing w:before="0" w:after="200" w:line="240" w:lineRule="auto"/>
        <w:ind w:left="720" w:right="300" w:firstLine="0"/>
        <w:rPr>
          <w:rFonts w:ascii="Calibri" w:hAnsi="Calibri" w:eastAsia="Calibri" w:cs="Calibri"/>
          <w:sz w:val="24"/>
          <w:szCs w:val="24"/>
        </w:rPr>
      </w:pPr>
      <w:r>
        <w:rPr>
          <w:rFonts w:hint="default"/>
          <w:sz w:val="24"/>
          <w:szCs w:val="24"/>
          <w:lang w:val="en-US"/>
        </w:rPr>
        <w:t xml:space="preserve"> </w:t>
      </w:r>
      <w:r>
        <w:rPr>
          <w:rFonts w:hint="default" w:asciiTheme="majorAscii" w:hAnsiTheme="majorAscii"/>
          <w:sz w:val="24"/>
          <w:szCs w:val="24"/>
          <w:lang w:val="en-US"/>
        </w:rPr>
        <w:t xml:space="preserve"> </w:t>
      </w:r>
      <w:r>
        <w:rPr>
          <w:rFonts w:hint="default" w:eastAsia="Merriweather" w:cs="Merriweather" w:asciiTheme="majorAscii" w:hAnsiTheme="majorAscii"/>
          <w:b/>
          <w:bCs/>
          <w:i w:val="0"/>
          <w:iCs/>
          <w:sz w:val="24"/>
          <w:szCs w:val="24"/>
          <w:rtl w:val="0"/>
          <w:lang w:val="en-US"/>
        </w:rPr>
        <w:t xml:space="preserve">- </w:t>
      </w:r>
      <w:r>
        <w:rPr>
          <w:rFonts w:hint="default" w:eastAsia="Merriweather" w:cs="Merriweather" w:asciiTheme="majorAscii" w:hAnsiTheme="majorAscii"/>
          <w:b w:val="0"/>
          <w:bCs w:val="0"/>
          <w:i w:val="0"/>
          <w:iCs/>
          <w:sz w:val="24"/>
          <w:szCs w:val="24"/>
          <w:rtl w:val="0"/>
          <w:lang w:val="en-US"/>
        </w:rPr>
        <w:t>HTML, CSS, JavaScript</w:t>
      </w:r>
    </w:p>
    <w:p w14:paraId="6EA1F21A">
      <w:pPr>
        <w:pageBreakBefore w:val="0"/>
        <w:widowControl w:val="0"/>
        <w:spacing w:line="335" w:lineRule="auto"/>
        <w:ind w:right="300"/>
        <w:rPr>
          <w:rFonts w:ascii="Calibri" w:hAnsi="Calibri" w:eastAsia="Calibri" w:cs="Calibri"/>
          <w:b/>
          <w:bCs w:val="0"/>
          <w:color w:val="4A86E8"/>
          <w:sz w:val="24"/>
          <w:szCs w:val="24"/>
          <w:rtl w:val="0"/>
        </w:rPr>
      </w:pPr>
      <w:r>
        <w:rPr>
          <w:rFonts w:ascii="Calibri" w:hAnsi="Calibri" w:eastAsia="Calibri" w:cs="Calibri"/>
          <w:b/>
          <w:color w:val="4A86E8"/>
          <w:sz w:val="24"/>
          <w:szCs w:val="24"/>
          <w:rtl w:val="0"/>
        </w:rPr>
        <w:t>ACHIEVEMENTS / HOBBIES</w:t>
      </w:r>
    </w:p>
    <w:p w14:paraId="2549CACC">
      <w:pPr>
        <w:pageBreakBefore w:val="0"/>
        <w:widowControl w:val="0"/>
        <w:numPr>
          <w:ilvl w:val="0"/>
          <w:numId w:val="2"/>
        </w:numPr>
        <w:spacing w:after="0" w:afterAutospacing="0" w:line="240" w:lineRule="auto"/>
        <w:ind w:left="720" w:right="300" w:hanging="360"/>
        <w:rPr>
          <w:rFonts w:hint="default" w:ascii="Calibri" w:hAnsi="Calibri" w:eastAsia="Calibri" w:cs="Calibri"/>
          <w:sz w:val="24"/>
          <w:szCs w:val="24"/>
          <w:rtl w:val="0"/>
          <w:lang w:val="en-US"/>
        </w:rPr>
      </w:pPr>
      <w:r>
        <w:rPr>
          <w:rFonts w:hint="default" w:ascii="Calibri" w:hAnsi="Calibri" w:eastAsia="Calibri" w:cs="Calibri"/>
          <w:sz w:val="24"/>
          <w:szCs w:val="24"/>
          <w:rtl w:val="0"/>
          <w:lang w:val="en-US"/>
        </w:rPr>
        <w:t xml:space="preserve"> Participated in Google Cloud Student Club</w:t>
      </w:r>
    </w:p>
    <w:p w14:paraId="4C74E3D1">
      <w:pPr>
        <w:pageBreakBefore w:val="0"/>
        <w:widowControl w:val="0"/>
        <w:numPr>
          <w:ilvl w:val="0"/>
          <w:numId w:val="2"/>
        </w:numPr>
        <w:spacing w:after="0" w:afterAutospacing="0" w:line="240" w:lineRule="auto"/>
        <w:ind w:left="720" w:right="300" w:hanging="360"/>
        <w:rPr>
          <w:rFonts w:hint="default" w:ascii="Calibri" w:hAnsi="Calibri" w:eastAsia="Calibri" w:cs="Calibri"/>
          <w:sz w:val="24"/>
          <w:szCs w:val="24"/>
          <w:rtl w:val="0"/>
          <w:lang w:val="en-US"/>
        </w:rPr>
      </w:pPr>
      <w:r>
        <w:rPr>
          <w:rFonts w:hint="default" w:ascii="Calibri" w:hAnsi="Calibri" w:eastAsia="Calibri" w:cs="Calibri"/>
          <w:sz w:val="24"/>
          <w:szCs w:val="24"/>
          <w:rtl w:val="0"/>
          <w:lang w:val="en-US"/>
        </w:rPr>
        <w:t xml:space="preserve"> Participated in National level Tech Skill Expo, Nirmaan 200024</w:t>
      </w:r>
    </w:p>
    <w:p w14:paraId="00000019">
      <w:pPr>
        <w:pageBreakBefore w:val="0"/>
        <w:widowControl w:val="0"/>
        <w:numPr>
          <w:ilvl w:val="0"/>
          <w:numId w:val="2"/>
        </w:numPr>
        <w:spacing w:after="0" w:afterAutospacing="0" w:line="240" w:lineRule="auto"/>
        <w:ind w:left="720" w:right="300" w:hanging="360"/>
        <w:rPr>
          <w:rFonts w:hint="default" w:ascii="Calibri" w:hAnsi="Calibri" w:eastAsia="Calibri" w:cs="Calibri"/>
          <w:sz w:val="24"/>
          <w:szCs w:val="24"/>
          <w:rtl w:val="0"/>
          <w:lang w:val="en-US"/>
        </w:rPr>
      </w:pPr>
      <w:r>
        <w:rPr>
          <w:rFonts w:hint="default" w:ascii="Calibri" w:hAnsi="Calibri" w:eastAsia="Calibri" w:cs="Calibri"/>
          <w:sz w:val="24"/>
          <w:szCs w:val="24"/>
          <w:rtl w:val="0"/>
          <w:lang w:val="en-US"/>
        </w:rPr>
        <w:t xml:space="preserve"> Participated in SIH 2024</w:t>
      </w:r>
    </w:p>
    <w:sectPr>
      <w:headerReference r:id="rId5" w:type="default"/>
      <w:pgSz w:w="12240" w:h="15840"/>
      <w:pgMar w:top="0" w:right="1440" w:bottom="0" w:left="1440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  <w:font w:name="Merriweather">
    <w:altName w:val="Latha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atha">
    <w:panose1 w:val="02000400000000000000"/>
    <w:charset w:val="00"/>
    <w:family w:val="auto"/>
    <w:pitch w:val="default"/>
    <w:sig w:usb0="001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76" w:lineRule="auto"/>
      </w:pPr>
      <w:r>
        <w:separator/>
      </w:r>
    </w:p>
  </w:footnote>
  <w:footnote w:type="continuationSeparator" w:id="1">
    <w:p>
      <w:pPr>
        <w:spacing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000001A">
    <w:pPr>
      <w:pageBreakBefore w:val="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F092B84"/>
    <w:multiLevelType w:val="multilevel"/>
    <w:tmpl w:val="CF092B84"/>
    <w:lvl w:ilvl="0" w:tentative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1">
    <w:nsid w:val="0053208E"/>
    <w:multiLevelType w:val="multilevel"/>
    <w:tmpl w:val="0053208E"/>
    <w:lvl w:ilvl="0" w:tentative="0">
      <w:start w:val="1"/>
      <w:numFmt w:val="bullet"/>
      <w:lvlText w:val="❖"/>
      <w:lvlJc w:val="left"/>
      <w:pPr>
        <w:ind w:left="720" w:hanging="360"/>
      </w:pPr>
      <w:rPr>
        <w:sz w:val="20"/>
        <w:szCs w:val="20"/>
        <w:u w:val="none"/>
      </w:rPr>
    </w:lvl>
    <w:lvl w:ilvl="1" w:tentative="0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2">
    <w:nsid w:val="59ADCABA"/>
    <w:multiLevelType w:val="multilevel"/>
    <w:tmpl w:val="59ADCABA"/>
    <w:lvl w:ilvl="0" w:tentative="0">
      <w:start w:val="1"/>
      <w:numFmt w:val="bullet"/>
      <w:lvlText w:val="❖"/>
      <w:lvlJc w:val="left"/>
      <w:pPr>
        <w:ind w:left="720" w:hanging="360"/>
      </w:pPr>
      <w:rPr>
        <w:sz w:val="20"/>
        <w:szCs w:val="20"/>
        <w:u w:val="none"/>
      </w:rPr>
    </w:lvl>
    <w:lvl w:ilvl="1" w:tentative="0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</w:compat>
  <w:rsids>
    <w:rsidRoot w:val="00000000"/>
    <w:rsid w:val="05F510DA"/>
    <w:rsid w:val="0E5B241B"/>
    <w:rsid w:val="183C0902"/>
    <w:rsid w:val="213B4FDF"/>
    <w:rsid w:val="23283CBE"/>
    <w:rsid w:val="482A12F4"/>
    <w:rsid w:val="4AFF7B18"/>
    <w:rsid w:val="6DA4530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276" w:lineRule="auto"/>
    </w:pPr>
    <w:rPr>
      <w:rFonts w:ascii="Arial" w:hAnsi="Arial" w:eastAsia="Arial" w:cs="Arial"/>
      <w:sz w:val="22"/>
      <w:szCs w:val="22"/>
      <w:lang w:val="en"/>
    </w:rPr>
  </w:style>
  <w:style w:type="paragraph" w:styleId="2">
    <w:name w:val="heading 1"/>
    <w:basedOn w:val="1"/>
    <w:next w:val="1"/>
    <w:uiPriority w:val="0"/>
    <w:pPr>
      <w:keepNext/>
      <w:keepLines/>
      <w:pageBreakBefore w:val="0"/>
      <w:spacing w:before="400" w:after="120"/>
    </w:pPr>
    <w:rPr>
      <w:sz w:val="40"/>
      <w:szCs w:val="40"/>
    </w:rPr>
  </w:style>
  <w:style w:type="paragraph" w:styleId="3">
    <w:name w:val="heading 2"/>
    <w:basedOn w:val="1"/>
    <w:next w:val="1"/>
    <w:qFormat/>
    <w:uiPriority w:val="0"/>
    <w:pPr>
      <w:keepNext/>
      <w:keepLines/>
      <w:pageBreakBefore w:val="0"/>
      <w:spacing w:before="360" w:after="120"/>
    </w:pPr>
    <w:rPr>
      <w:sz w:val="32"/>
      <w:szCs w:val="32"/>
    </w:rPr>
  </w:style>
  <w:style w:type="paragraph" w:styleId="4">
    <w:name w:val="heading 3"/>
    <w:basedOn w:val="1"/>
    <w:next w:val="1"/>
    <w:qFormat/>
    <w:uiPriority w:val="0"/>
    <w:pPr>
      <w:keepNext/>
      <w:keepLines/>
      <w:pageBreakBefore w:val="0"/>
      <w:spacing w:before="320" w:after="80"/>
    </w:pPr>
    <w:rPr>
      <w:color w:val="434343"/>
      <w:sz w:val="28"/>
      <w:szCs w:val="28"/>
    </w:rPr>
  </w:style>
  <w:style w:type="paragraph" w:styleId="5">
    <w:name w:val="heading 4"/>
    <w:basedOn w:val="1"/>
    <w:next w:val="1"/>
    <w:qFormat/>
    <w:uiPriority w:val="0"/>
    <w:pPr>
      <w:keepNext/>
      <w:keepLines/>
      <w:pageBreakBefore w:val="0"/>
      <w:spacing w:before="280" w:after="80"/>
    </w:pPr>
    <w:rPr>
      <w:color w:val="666666"/>
      <w:sz w:val="24"/>
      <w:szCs w:val="24"/>
    </w:rPr>
  </w:style>
  <w:style w:type="paragraph" w:styleId="6">
    <w:name w:val="heading 5"/>
    <w:basedOn w:val="1"/>
    <w:next w:val="1"/>
    <w:uiPriority w:val="0"/>
    <w:pPr>
      <w:keepNext/>
      <w:keepLines/>
      <w:pageBreakBefore w:val="0"/>
      <w:spacing w:before="240" w:after="80"/>
    </w:pPr>
    <w:rPr>
      <w:color w:val="666666"/>
      <w:sz w:val="22"/>
      <w:szCs w:val="22"/>
    </w:rPr>
  </w:style>
  <w:style w:type="paragraph" w:styleId="7">
    <w:name w:val="heading 6"/>
    <w:basedOn w:val="1"/>
    <w:next w:val="1"/>
    <w:qFormat/>
    <w:uiPriority w:val="0"/>
    <w:pPr>
      <w:keepNext/>
      <w:keepLines/>
      <w:pageBreakBefore w:val="0"/>
      <w:spacing w:before="240" w:after="80"/>
    </w:pPr>
    <w:rPr>
      <w:i/>
      <w:color w:val="666666"/>
      <w:sz w:val="22"/>
      <w:szCs w:val="22"/>
    </w:rPr>
  </w:style>
  <w:style w:type="character" w:default="1" w:styleId="8">
    <w:name w:val="Default Paragraph Font"/>
    <w:semiHidden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Hyperlink"/>
    <w:basedOn w:val="8"/>
    <w:uiPriority w:val="0"/>
    <w:rPr>
      <w:color w:val="0000FF"/>
      <w:u w:val="single"/>
    </w:rPr>
  </w:style>
  <w:style w:type="paragraph" w:styleId="11">
    <w:name w:val="Subtitle"/>
    <w:basedOn w:val="1"/>
    <w:next w:val="1"/>
    <w:uiPriority w:val="0"/>
    <w:pPr>
      <w:keepNext/>
      <w:keepLines/>
      <w:pageBreakBefore w:val="0"/>
      <w:spacing w:before="0" w:after="320"/>
    </w:pPr>
    <w:rPr>
      <w:rFonts w:ascii="Arial" w:hAnsi="Arial" w:eastAsia="Arial" w:cs="Arial"/>
      <w:color w:val="666666"/>
      <w:sz w:val="30"/>
      <w:szCs w:val="30"/>
    </w:rPr>
  </w:style>
  <w:style w:type="paragraph" w:styleId="12">
    <w:name w:val="Title"/>
    <w:basedOn w:val="1"/>
    <w:next w:val="1"/>
    <w:qFormat/>
    <w:uiPriority w:val="0"/>
    <w:pPr>
      <w:keepNext/>
      <w:keepLines/>
      <w:pageBreakBefore w:val="0"/>
      <w:spacing w:before="0" w:after="60"/>
    </w:pPr>
    <w:rPr>
      <w:sz w:val="52"/>
      <w:szCs w:val="52"/>
    </w:rPr>
  </w:style>
  <w:style w:type="table" w:customStyle="1" w:styleId="13">
    <w:name w:val="Table Normal1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103</Words>
  <Characters>664</Characters>
  <TotalTime>23</TotalTime>
  <ScaleCrop>false</ScaleCrop>
  <LinksUpToDate>false</LinksUpToDate>
  <CharactersWithSpaces>1137</CharactersWithSpaces>
  <Application>WPS Office_12.2.0.19805_F1E327BC-269C-435d-A152-05C5408002CA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2024-10-01T15:25:00Z</dcterms:created>
  <dc:creator>hitech</dc:creator>
  <cp:lastModifiedBy>Muskan Derwal</cp:lastModifiedBy>
  <dcterms:modified xsi:type="dcterms:W3CDTF">2025-02-04T15:20:08Z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1033-12.2.0.19805</vt:lpwstr>
  </property>
  <property fmtid="{D5CDD505-2E9C-101B-9397-08002B2CF9AE}" pid="3" name="ICV">
    <vt:lpwstr>DC65EC0B1E5F4136BE40E3FB69A5759F_13</vt:lpwstr>
  </property>
</Properties>
</file>